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FA1E7">
      <w:pPr>
        <w:rPr>
          <w:rFonts w:hint="eastAsia" w:ascii="仿宋" w:hAnsi="仿宋" w:eastAsia="仿宋" w:cs="仿宋"/>
          <w:color w:val="auto"/>
        </w:rPr>
      </w:pPr>
    </w:p>
    <w:p w14:paraId="6E63CE74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〇、核心代码总览</w:t>
      </w:r>
    </w:p>
    <w:p w14:paraId="7195A135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本项目是「一个 IP、三类赛道」的互动科普装置，核心代码按「内容数据化、AI 可降级、行为即数据」三条原则组织。下表列出本次整理的代码文件与其承担的角色：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4266"/>
        <w:gridCol w:w="4156"/>
      </w:tblGrid>
      <w:tr w14:paraId="5EDF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7C068C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9"/>
              </w:rPr>
              <w:t>模块</w:t>
            </w:r>
          </w:p>
        </w:tc>
        <w:tc>
          <w:tcPr>
            <w:tcW w:w="3402" w:type="dxa"/>
          </w:tcPr>
          <w:p w14:paraId="701B4FBC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9"/>
              </w:rPr>
              <w:t>文件</w:t>
            </w:r>
          </w:p>
        </w:tc>
        <w:tc>
          <w:tcPr>
            <w:tcW w:w="4309" w:type="dxa"/>
          </w:tcPr>
          <w:p w14:paraId="05462E9C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9"/>
              </w:rPr>
              <w:t>承担的核心职责</w:t>
            </w:r>
          </w:p>
        </w:tc>
      </w:tr>
      <w:tr w14:paraId="62AB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03C30E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AI 导游</w:t>
            </w:r>
          </w:p>
        </w:tc>
        <w:tc>
          <w:tcPr>
            <w:tcW w:w="3402" w:type="dxa"/>
          </w:tcPr>
          <w:p w14:paraId="52DFD31A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server/src/modules/ai/*</w:t>
            </w:r>
          </w:p>
        </w:tc>
        <w:tc>
          <w:tcPr>
            <w:tcW w:w="4309" w:type="dxa"/>
          </w:tcPr>
          <w:p w14:paraId="7CB5DF5D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菌小园科普问答：知识底座注入 system prompt，流式 SSE 输出，未配置 Key/上游失败自动降级本地 FAQ，零幻觉</w:t>
            </w:r>
          </w:p>
        </w:tc>
      </w:tr>
      <w:tr w14:paraId="4F08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50CC09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便便垂直 AI</w:t>
            </w:r>
          </w:p>
        </w:tc>
        <w:tc>
          <w:tcPr>
            <w:tcW w:w="3402" w:type="dxa"/>
          </w:tcPr>
          <w:p w14:paraId="4578F37A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server/src/modules/stool/*</w:t>
            </w:r>
          </w:p>
        </w:tc>
        <w:tc>
          <w:tcPr>
            <w:tcW w:w="4309" w:type="dxa"/>
          </w:tcPr>
          <w:p w14:paraId="4E082244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便便照片/形态分析：结构化 JSON 输出约束，识别 Bristol 1-7 型并生成专属饮食任务</w:t>
            </w:r>
          </w:p>
        </w:tc>
      </w:tr>
      <w:tr w14:paraId="04D2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6272164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每日打卡</w:t>
            </w:r>
          </w:p>
        </w:tc>
        <w:tc>
          <w:tcPr>
            <w:tcW w:w="3402" w:type="dxa"/>
          </w:tcPr>
          <w:p w14:paraId="67B1FE41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server/src/modules/checkin/checkin.service.ts</w:t>
            </w:r>
          </w:p>
        </w:tc>
        <w:tc>
          <w:tcPr>
            <w:tcW w:w="4309" w:type="dxa"/>
          </w:tcPr>
          <w:p w14:paraId="5E70AF29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5 个健康任务打卡、连续打卡计算、补卡、同步日历</w:t>
            </w:r>
          </w:p>
        </w:tc>
      </w:tr>
      <w:tr w14:paraId="0452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D7F091C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徽章引擎</w:t>
            </w:r>
          </w:p>
        </w:tc>
        <w:tc>
          <w:tcPr>
            <w:tcW w:w="3402" w:type="dxa"/>
          </w:tcPr>
          <w:p w14:paraId="2037E53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server/src/modules/badges/engine.ts</w:t>
            </w:r>
          </w:p>
        </w:tc>
        <w:tc>
          <w:tcPr>
            <w:tcW w:w="4309" w:type="dxa"/>
          </w:tcPr>
          <w:p w14:paraId="02F914B4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事件驱动发奖：收集行为统计 → 规则匹配 → 铜银金升级，幂等防重</w:t>
            </w:r>
          </w:p>
        </w:tc>
      </w:tr>
      <w:tr w14:paraId="3D0E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FFDFCE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花园成长</w:t>
            </w:r>
          </w:p>
        </w:tc>
        <w:tc>
          <w:tcPr>
            <w:tcW w:w="3402" w:type="dxa"/>
          </w:tcPr>
          <w:p w14:paraId="003C227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server/src/modules/garden/stage.service.ts</w:t>
            </w:r>
          </w:p>
        </w:tc>
        <w:tc>
          <w:tcPr>
            <w:tcW w:w="4309" w:type="dxa"/>
          </w:tcPr>
          <w:p w14:paraId="0B4C27F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6 阶段成长规则数据化，打卡/投喂/徽章三项指标驱动</w:t>
            </w:r>
          </w:p>
        </w:tc>
      </w:tr>
      <w:tr w14:paraId="51C0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7DC687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花园投喂</w:t>
            </w:r>
          </w:p>
        </w:tc>
        <w:tc>
          <w:tcPr>
            <w:tcW w:w="3402" w:type="dxa"/>
          </w:tcPr>
          <w:p w14:paraId="1A04ED6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web/src/hooks/useFeedLogic.ts</w:t>
            </w:r>
          </w:p>
        </w:tc>
        <w:tc>
          <w:tcPr>
            <w:tcW w:w="4309" w:type="dxa"/>
          </w:tcPr>
          <w:p w14:paraId="5B3B902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前端拖拽食物 → 花园实时反馈；注册用户写后端、游客本地状态</w:t>
            </w:r>
          </w:p>
        </w:tc>
      </w:tr>
      <w:tr w14:paraId="3A42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3FAD319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验证码登录</w:t>
            </w:r>
          </w:p>
        </w:tc>
        <w:tc>
          <w:tcPr>
            <w:tcW w:w="3402" w:type="dxa"/>
          </w:tcPr>
          <w:p w14:paraId="4920F82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server/src/modules/auth/*</w:t>
            </w:r>
          </w:p>
        </w:tc>
        <w:tc>
          <w:tcPr>
            <w:tcW w:w="4309" w:type="dxa"/>
          </w:tcPr>
          <w:p w14:paraId="5F6E393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手机号+验证码（模拟短信），任意号码自动注册，60s 限频 / 5min 有效</w:t>
            </w:r>
          </w:p>
        </w:tc>
      </w:tr>
    </w:tbl>
    <w:p w14:paraId="054DC58B">
      <w:pPr>
        <w:spacing w:after="40"/>
        <w:rPr>
          <w:rFonts w:hint="eastAsia" w:ascii="仿宋" w:hAnsi="仿宋" w:eastAsia="仿宋" w:cs="仿宋"/>
          <w:color w:val="auto"/>
        </w:rPr>
      </w:pPr>
    </w:p>
    <w:p w14:paraId="09CA6850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一、AI 导游「菌小园」：知识底座注入 + 流式输出 + 兜底降级</w:t>
      </w:r>
    </w:p>
    <w:p w14:paraId="15A3CAB6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科普问答的底线是「科学准确」。我们不允许大模型自由发挥，而是把应用内已验证的知识（知识模块 / 便便分型 / 花园阶段 / 常见问答）动态组装成「知识底座」注入 system prompt，AI 只能依据底座回答；模型不可用或超时时，自动降级为本地 FAQ，体验永不中断。</w:t>
      </w:r>
    </w:p>
    <w:p w14:paraId="5DA0D5FD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1.1 知识底座：从已验证数据文件动态生成，杜绝幻觉</w:t>
      </w:r>
    </w:p>
    <w:p w14:paraId="18A17896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知识全部来自数据文件，改一条内容不用动代码，换主题只需换数据：</w:t>
      </w:r>
    </w:p>
    <w:p w14:paraId="7694936B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server/src/modules/ai/knowledge-base.ts — buildKnowledgeText()</w:t>
      </w:r>
    </w:p>
    <w:p w14:paraId="7F07ECC7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全量知识底座：从应用内已验证内容动态生成，注入 system prompt。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回答只能依据这里的内容，避免大模型幻觉 / 编造数字 / 医学表述错误。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function buildKnowledgeText(): string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parts: string[] = []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parts.push('【肠道小花园科普知识库】回答只能依据以下内容，不要编造任何条目。')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parts.push('\n【知识模块】')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code of MODULE_ORDER)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mod = MODULE_DEFS[code]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parts.push(`\n■ ${mod.name}：${mod.description}`)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for (const c of mod.cards)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parts.push(`- ${c.title}：${c.child_summary}（家长说明：${c.parent_detail}）`)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for (const q of mod.quizzes)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parts.push(`- 问答：${q.question} → ${q.answer_hint}`)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parts.push('\n【便便 Bristol 分型】')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(let i = 1; i &lt;= 7; i++)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p = BRISTOL_PRESETS[i]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parts.push(`- Type ${i}：${p.diagnosis}；建议：${p.task_suggestion}`)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parts.push('\n【花园成长阶段】')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s of STAGE_REQS)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parts.push(`- 第${s.stage}阶段「${s.label}」：累计打卡${s.checkinDays}天、投喂${s.feedCount}次、徽章${s.badgeCount}个${s.unlock ? `，解锁「${s.unlock}」` : ''}`)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parts.push('\n【常见问答】')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f of getAllFaqs())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parts.push(`- 问：${f.question} → ${f.answer}`)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parts.join('\n')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37DC8D28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1.2 组装消息：系统提示 + 页面上下文 + 最近 6 轮历史</w:t>
      </w:r>
    </w:p>
    <w:p w14:paraId="6B8B7979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server/src/modules/ai/ai.routes.ts — buildMessages()</w:t>
      </w:r>
    </w:p>
    <w:p w14:paraId="132FA340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function buildMessages(message: string, page?: string, history?: { role?: string; content?: string }[]): ChatMessage[]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messages: ChatMessage[] = [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{ role: 'system', content: `${AI_STYLE_GUIDE}\n\n## 知识底座\n${buildKnowledgeText()}`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(page) messages.push({ role: 'system', content: buildPageHint(page)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h of history ?? [])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role = h?.role === 'assistant' ? 'assistant' : h?.role === 'user' ? 'user' : null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content = String(h?.content ?? '').trim()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(role &amp;&amp; content) messages.push({ role, content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messages.push({ role: 'user', content: message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messages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4B7EA0BD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1.3 流式输出与三级降级链</w:t>
      </w:r>
    </w:p>
    <w:p w14:paraId="0A2C65D3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有 Key 走 OpenAI 兼容流式接口；上游失败、无输出、没 Key 都落到本地 FAQ，保证「菌小园」永远有回应：</w:t>
      </w:r>
    </w:p>
    <w:p w14:paraId="0BA2D87A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server/src/modules/ai/ai-stream.ts — streamAiChunks()</w:t>
      </w:r>
    </w:p>
    <w:p w14:paraId="04695ED8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流式生成 AI 回答。AI_API_KEY 已配置时走 OpenAI 兼容流式接口；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未配置 / 上游失败 / 无输出时降级为 FAQ 关键词匹配（取最后一条 user 消息）。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function* streamAiChunks(messages: ChatMessage[]): AsyncGenerator&lt;string&gt;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(env.aiApiKey)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let yielded = false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try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for await (const chunk of streamOpenAi(messages))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yielded = true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yield chunk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 catch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// fall through to FAQ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(yielded) return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lastUser = [...messages].reverse().find((m) =&gt; m.role === 'user')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yield matchFaq(lastUser?.content ?? '')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796FE7DC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二、便便观察「垂直 AI」：结构化输出约束 + 预设降级</w:t>
      </w:r>
    </w:p>
    <w:p w14:paraId="034C3242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便便建议做成「垂直专业 AI」不需要微调模型，我们用「强约束 system prompt + 结构化 JSON 输出 + 预设兜底」三件套实现。模型只负责按知识底座「查找 + 翻译」，且输出被硬性格式约束，天然可解析、可回退。</w:t>
      </w:r>
    </w:p>
    <w:p w14:paraId="48992148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2.1 垂直角色 system prompt（角色 / 知识底座 / 输出格式 / 硬性规则）</w:t>
      </w:r>
    </w:p>
    <w:p w14:paraId="31C04AA7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server/src/modules/stool/stool-ai.ts — STOOL_AI_SYSTEM_PROMPT()</w:t>
      </w:r>
    </w:p>
    <w:p w14:paraId="130B4C6C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 便便建议垂直 AI 的 system prompt（与比赛文档附录一致）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const STOOL_AI_SYSTEM_PROMPT = `你是「便便小医生」——肠道花园 App 里专门负责「便便观察与饮食建议」的垂直 AI 助手。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你的唯一职责：根据孩子记录的便便形态（Bristol 1-7 型），用儿童能懂的语言给出健康提示和今天可执行的饮食行动建议，并给家长一句专业观察说明。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【输入】（由系统组装为 JSON 传入）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{ "bristol_type": 1-7, "description": "用户补充描述，可空", "recent_diet": "近期饮食/喝水情况，可空"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【知识底座（只依据这里，禁止编造）】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1 兔子便便·干硬：多喝水，多吃纤维丰富的蔬菜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2 香肠便便·干硬：多喝水，多吃蔬果，适量运动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3 条状便便·正常：继续均衡饮食，注意补充水分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4 香蕉便·非常健康：继续保持均衡饮食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5 软块便便·正常：注意多喝水，多吃蔬菜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6 糊状便便·需关注：调整饮食，多吃纤维食物，多喝水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- Type 7 水样便便·需关注：补充水分；若持续需就医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【输出格式 —— 必须严格按此 JSON 结构，不要输出其他内容】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"child_sentence": "给孩子的 1 句话，≤30 字，活泼、用比喻（如「便便像小香蕉，非常健康，继续加油！」）",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"suggestion": "1-2 条今日可执行的饮食/喝水/运动建议（面向孩子，具体可做到）",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"parent_note": "给家长的一句话专业说明，≤60 字（说明 Bristol 类型含义与观察要点）",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"red_flag": false,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"red_flag_text": "仅当 red_flag 为 true 时填写"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【硬性规则】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1. 只依据知识底座回答，绝不编造 Bristol 类型含义、营养成分、疾病名称、药物名称。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2. 不提供医疗诊断、不用药建议、不制造恐慌。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3. red_flag 仅当描述含以下任一时为 true：持续腹痛、血便、高热、严重脱水、水样便持续超过 24 小时；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red_flag_text 固定给出：「请马上告诉爸爸妈妈，必要时去医院检查」，并补充具体原因。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4. 给孩子的句子要活泼、多用比喻，像和朋友聊天；给家长的说明要专业但不吓人，给出可观察要点。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5. 与便便/肠道健康无关的问题，礼貌引导回主题。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6. 始终用中文。`</w:t>
      </w:r>
    </w:p>
    <w:p w14:paraId="4CA04F5C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2.2 生成建议：15s 超时，输出不可解析一律回退预设</w:t>
      </w:r>
    </w:p>
    <w:p w14:paraId="230FC98A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server/src/modules/stool/stool-ai.ts — generateStoolSuggestion()</w:t>
      </w:r>
    </w:p>
    <w:p w14:paraId="62B49E96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生成便便建议。AI_API_KEY 未配置 / 上游失败 / 输出无法解析时，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一律降级为 Bristol 预设建议，保证记录流程永不中断。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 generateStoolSuggestion(input: { bristol_type: number; description?: string }): Promise&lt;StoolAiSuggestion&gt;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fallback = presetSuggestion(input.bristol_type)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(!env.aiApiKey) return fallback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controller = new AbortController()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timer = setTimeout(() =&gt; controller.abort(), TIMEOUT_MS)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try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base = (env.aiBaseUrl || 'https://dashscope.aliyuncs.com/compatible-mode/v1').replace(/\/+$/, '')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res = await fetch(`${base}/chat/completions`,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method: 'POST',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headers: { 'Content-Type': 'application/json', Authorization: `Bearer ${env.aiApiKey}`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body: JSON.stringify({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model: env.aiModel || 'qwen-flash',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messages: [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{ role: 'system', content: STOOL_AI_SYSTEM_PROMPT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{ role: 'user', content: JSON.stringify({ bristol_type: input.bristol_type, description: input.description ?? '', recent_diet: null })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],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temperature: 0.4,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}),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signal: controller.signal,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(!res.ok) throw new Error(`AI upstream ${res.status}`)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json = (await res.json()) as { choices?: { message?: { content?: string } }[]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content = json.choices?.[0]?.message?.content ?? ''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(!content) return fallback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return extractJson(content) ?? fallback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 catch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return fallback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 finally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clearTimeout(timer)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0A7DE956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2.3 照片分析客户端：外部 API 与本地规则双通道</w:t>
      </w:r>
    </w:p>
    <w:p w14:paraId="4EFA4936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server/src/modules/stool/stool-analysis.client.ts — analyzeStoolPhoto() + mockAnalyze()</w:t>
      </w:r>
    </w:p>
    <w:p w14:paraId="24803764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照片分析客户端。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- 配置了 STOOL_API_KEY + STOOL_API_URL → 调外部 API（兼容 OpenAI 风格响应，字段映射见下）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- 未配置（默认）→ 本地规则模拟，保证开发环境可用；STOOL_MOCK=false 时依然返回模拟结果（无真实 API 兜底）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 analyzeStoolPhoto(imagePath: string): Promise&lt;AnalysisResult&gt;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(env.stoolApiKey &amp;&amp; env.stoolApiUrl)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try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await callExternalApi(imagePath)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 catch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throwError('STOOL_003')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mockAnalyze(imagePath)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 本地模拟：按文件大小确定性生成一个 Bristol 类型，方便联调不同形态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function mockAnalyze(imagePath: string): AnalysisResult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size = fs.statSync(imagePath).size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bristol = (size % 7) + 1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preset = BRISTOL_PRESETS[bristol]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{ bristol_type: bristol, diagnosis: preset.diagnosis, task_suggestion: preset.task_suggestion, is_valid: true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4B197FFA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三、每日打卡：数据驱动任务 + 连续打卡计算</w:t>
      </w:r>
    </w:p>
    <w:p w14:paraId="169CCEC2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打卡系统把「任务定义」做成数据表，5 个健康任务（探索花园 / 健康饮食 / 优质睡眠 / 补充水分 / 活力运动）对应同一张记录表的 5 列，任务是否完成由代码统一判定，便于日历同步与徽章联动。</w:t>
      </w:r>
    </w:p>
    <w:p w14:paraId="5D9ADAED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3.1 任务定义：数据驱动</w:t>
      </w:r>
    </w:p>
    <w:p w14:paraId="3407CEB7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server/src/modules/checkin/checkin.service.ts — TASK_DEFS</w:t>
      </w:r>
    </w:p>
    <w:p w14:paraId="4688DB9F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const TASK_DEFS: { code: string; name: string; column: 'taskGarden' | 'taskEat' | 'taskSleep' | 'taskWater' | 'taskSport' }[] = [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code: 'explore', name: '探索花园', column: 'taskGarden'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code: 'eat', name: '健康饮食', column: 'taskEat'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code: 'sleep', name: '优质睡眠', column: 'taskSleep'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code: 'water', name: '补充水分', column: 'taskWater'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code: 'sport', name: '活力运动', column: 'taskSport'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const CONFIRMABLE = new Set(['eat', 'sleep', 'water', 'sport'])</w:t>
      </w:r>
    </w:p>
    <w:p w14:paraId="542E5994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3.2 连续打卡计算（当前连续 &amp; 历史最长）</w:t>
      </w:r>
    </w:p>
    <w:p w14:paraId="4F6C6B6E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server/src/modules/checkin/checkin.service.ts — computeStreaks()</w:t>
      </w:r>
    </w:p>
    <w:p w14:paraId="53919ED0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 computeStreaks(childId: number): Promise&lt;{ streak: number; longestStreak: number }&gt;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rows = await db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.select({ calendarDate: checkinCalendar.calendarDate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.from(checkinCalendar)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.where(and(eq(checkinCalendar.childId, childId), inArray(checkinCalendar.status, ['done', 'makeup'])))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.orderBy(checkinCalendar.calendarDate)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dates = new Set(rows.map((r) =&gt; r.calendarDate))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(dates.size === 0) return { streak: 0, longestStreak: 0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let longest = 0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let run = 0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let prevDate: Date | null = null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d of rows.map((r) =&gt; r.calendarDate))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cur = new Date(d)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(prevDate)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const expected = new Date(prevDate)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expected.setDate(expected.getDate() + 1)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run = cur.getTime() === expected.getTime() ? run + 1 :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 else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run =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(run &gt; longest) longest = run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prevDate = cur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let current = 0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walk = new Date()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walk.setHours(0, 0, 0, 0)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(!dates.has(fmtDate(walk))) walk.setDate(walk.getDate() - 1)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while (dates.has(fmtDate(walk)))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current +=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walk.setDate(walk.getDate() - 1)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{ streak: current, longestStreak: longest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0E369F0F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3.3 确认任务：事务加经验 + 联动徽章</w:t>
      </w:r>
    </w:p>
    <w:p w14:paraId="26F64CBF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server/src/modules/checkin/checkin.service.ts — confirmTask()</w:t>
      </w:r>
    </w:p>
    <w:p w14:paraId="7F6CDA11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 confirmTask(childId: number, taskCode: string)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(!CONFIRMABLE.has(taskCode)) throwError('CHECKIN_003')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def = TASK_DEFS.find((d) =&gt; d.code === taskCode)!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record = await getOrCreateToday(childId)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(isDoneStatus(record[def.column])) return getToday(childId)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await db.transaction(async (tx) =&gt;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patch = { [def.column]: 'done' } as Record&lt;TaskColumn, string&gt;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await tx.update(checkinRecords).set(patch as never).where(eq(checkinRecords.id, record.id))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[gs] = await tx.select({ gardenXp: gardenStates.gardenXp }).from(gardenStates).where(eq(gardenStates.childId, childId))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await tx.update(gardenStates).set({ gardenXp: (gs?.gardenXp ?? 0) + TASK_XP }).where(eq(gardenStates.childId, childId))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await markCompletedIfAllDone(childId, record.checkinDate)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await syncCalendar(childId, record.checkinDate)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badges = await onCheckinEvent(childId)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today = await getToday(childId)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{ ...today, badges_awarded: badges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684E859F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四、徽章引擎：事件驱动 + 幂等发放</w:t>
      </w:r>
    </w:p>
    <w:p w14:paraId="1BEFB408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徽章规则存在数据库（badge_defs 的 condition_rule / silver_rule / gold_rule 三档），引擎统一收集行为统计，逐条规则判断，按铜→银→金依次升级。通过 event_id 唯一索引保证幂等：同一枚徽章重复触发不会重复发奖。</w:t>
      </w:r>
    </w:p>
    <w:p w14:paraId="23BC7ED4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4.1 规则匹配：把「规则即数据」翻译成判定</w:t>
      </w:r>
    </w:p>
    <w:p w14:paraId="04BB04DC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server/src/modules/badges/engine.ts — checkRule()</w:t>
      </w:r>
    </w:p>
    <w:p w14:paraId="1E253DDD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function checkRule(rule: Rule, stats: BadgeStats): boolean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(!rule) return false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threshold = Number(rule.threshold ?? 0)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switch (rule.type)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'checkin_streak':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stats.checkinStreakMax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'checkin_total':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stats.checkinTotal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'feed_total':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stats.feedTotal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'magnifier_use':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stats.magnifierTotal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'treatment_total':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stats.treatmentTotal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'quiz_correct':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stats.quizCorrectTotal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'stool_first':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stats.stoolTotal &gt;=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'stool_streak':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stats.stoolStreakMax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'bristol_type4_streak':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stats.type4StreakMax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'perfect_week':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rule.weeks ? stats.perfectWeekCount &gt;= Number(rule.weeks) : stats.perfectWeekCount &gt;=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'all_sub_items':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stats.allSubItemsStreakMax &gt;= threshold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'module_completed':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if (rule.module_code === 'all') return stats.completedModules.length &gt;= 5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stats.completedModules.includes(String(rule.module_code))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'birthday':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stats.isBirthday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case 'holiday':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Boolean(stats.holiday) &amp;&amp; (!rule.holiday || stats.holiday === rule.holiday)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default: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 false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17DC47C1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4.2 事件驱动评估：铜银金三档 + 幂等落库</w:t>
      </w:r>
    </w:p>
    <w:p w14:paraId="3C3D7793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server/src/modules/badges/engine.ts — evaluate()</w:t>
      </w:r>
    </w:p>
    <w:p w14:paraId="6357B30F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/**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事件驱动评估：加载全部启用徽章，按 铜→银→金 依次授予/升级。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 幂等：event_id = `badge:{child}:{code}:{rarity}`，靠唯一索引防重，冲突不重复发奖。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*/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 evaluate(childId: number, statsOverride?: BadgeStats): Promise&lt;AwardEvent[]&gt;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stats = statsOverride ?? (await collectStats(childId))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defs = await db.select().from(badgeDefs).where(eq(badgeDefs.isActive, true))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awarded: AwardEvent[] = []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def of defs)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tiers: { rarity: Rarity; rule: Rule }[] = [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{ rarity: 'bronze', rule: def.conditionRule as Rule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{ rarity: 'silver', rule: (def.silverRule as Rule) ?? null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{ rarity: 'gold', rule: (def.goldRule as Rule) ?? null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for (const tier of tiers)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if (!checkRule(tier.rule, stats)) continue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const eventId = `badge:${childId}:${def.code}:${tier.rarity}`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const [inserted] = await db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.insert(badgeAwards)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.values({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childId,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badgeDefId: def.id,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rarity: tier.rarity,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eventId,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awardedAt: new Date(),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upgradedAt: tier.rarity === 'bronze' ? null : new Date(),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.onConflictDoNothing()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.returning()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if (inserted)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const xp = RARITY_XP[tier.rarity]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await addGardenXp(childId, xp)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awarded.push({ defCode: def.code, rarity: tier.rarity, name: def.name, xp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awarded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3EA6DED2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五、花园成长：阶段规则数据化</w:t>
      </w:r>
    </w:p>
    <w:p w14:paraId="6EE8B5DB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花园 6 个成长阶段（种子 → 幼苗 → 成长 → 丰收 → 大师 → 终极）用一条规则表描述，换数值只改数据不改逻辑：</w:t>
      </w:r>
    </w:p>
    <w:p w14:paraId="023DDF73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server/src/modules/garden/stage.service.ts — STAGE_REQS + evaluateStage()</w:t>
      </w:r>
    </w:p>
    <w:p w14:paraId="353D1B52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const STAGE_REQS: { stage: number; checkinDays: number; feedCount: number; badgeCount: number; label: string; unlock: string }[] = [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stage: 1, checkinDays: 0, feedCount: 0, badgeCount: 0, label: '种子', unlock: ''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stage: 2, checkinDays: 3, feedCount: 10, badgeCount: 0, label: '幼苗', unlock: '角色动画'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stage: 3, checkinDays: 7, feedCount: 30, badgeCount: 0, label: '成长', unlock: '放大镜'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stage: 4, checkinDays: 21, feedCount: 100, badgeCount: 3, label: '丰收', unlock: '花园状态切换'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stage: 5, checkinDays: 50, feedCount: 200, badgeCount: 6, label: '大师', unlock: '全角色 + 全部知识模块'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{ stage: 6, checkinDays: 100, feedCount: 500, badgeCount: 10, label: '终极', unlock: '花园完全体（金边特效）' },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function evaluateStage(stats: GardenStats): StageInfo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let stage =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for (const req of STAGE_REQS)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(stats.checkinDays &gt;= req.checkinDays &amp;&amp; stats.feedCount &gt;= req.feedCount &amp;&amp; stats.badgeCount &gt;= req.badgeCount)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stage = req.stage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 else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break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unlocked = STAGE_REQS.filter((r) =&gt; r.stage &lt;= stage).map((r) =&gt; r.unlock).filter(Boolean)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{ growthStage: stage, label: STAGE_REQS[stage - 1].label, unlocked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248DE207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六、前端花园投喂：一次拖拽 = 一次行为反馈闭环</w:t>
      </w:r>
    </w:p>
    <w:p w14:paraId="7B6BB827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食物被拖进花园后，根据「食物 → 效果」映射表即时反馈：注册用户写后端（记行为、加经验、触发花园状态变化），游客模式直接改本地状态模拟，保证未登录也能玩：</w:t>
      </w:r>
    </w:p>
    <w:p w14:paraId="5BA61646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web/src/hooks/useFeedLogic.ts — handleDrop()</w:t>
      </w:r>
    </w:p>
    <w:p w14:paraId="28E0B474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handleDrop = useCallback((foodId: string) =&gt;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effect = FOOD_EFFECTS[foodId]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(!effect) return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store = useGardenStore.getState()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foodLabel = FOOD_LABELS[foodId] || foodId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(isRegistered())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const childId = getActiveChildId()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if (childId)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api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.post&lt;GardenApi &amp; { xp_gained: number }&gt;('/garden/log-action', { child_id: childId, action_type: 'feed', action_detail: { food_type: foodId }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.then((data) =&gt;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applyGardenState(data)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if (effect === 'high_sugar')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  sfx.error()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  toast(`吃了${foodLabel}...花园有点不舒服了`, 'error')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} else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  sfx.pop()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  toast(`${foodLabel}让花园更健康了！+${data.xp_gained}XP`, 'success')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  .catch(() =&gt; {})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(effect === 'high_sugar')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sfx.error()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store.setState('high_sugar')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toast(`吃了${foodLabel}...花园有点不舒服了`, 'error')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return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newMoisture = Math.min(100, store.moistureLevel + 10)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newXp = store.gardenXp + 5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newInteractions = store.interactionCount + 1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useGardenStore.setState({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moistureLevel: newMoisture,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gardenXp: newXp,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interactionCount: newInteractions,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sfx.pop()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if (store.currentState !== 'healthy')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if (newMoisture &gt;= 60)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store.setState('recovering')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  toast('正在恢复中...继续喂健康食物吧！', 'info')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 else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  toast(`${foodLabel}让花园更健康了！+5XP`, 'success')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}, [])</w:t>
      </w:r>
    </w:p>
    <w:p w14:paraId="18E57919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七、验证码登录（模拟短信）：限频 + 过期 + 自动注册</w:t>
      </w:r>
    </w:p>
    <w:p w14:paraId="75C03BCC">
      <w:pPr>
        <w:spacing w:after="120" w:line="312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项目用「手机号 + 验证码」登录，不发真实短信。验证码 60 秒内同一号码只能发一次、5 分钟有效，校验通过后按号码自动注册家长账号，方便演示与测试：</w:t>
      </w:r>
    </w:p>
    <w:p w14:paraId="096936F7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server/src/modules/auth/codeStore.ts — 验证码存储与校验</w:t>
      </w:r>
    </w:p>
    <w:p w14:paraId="6A5B09E2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import { throwError } from '../../config/errors'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const CODES = new Map&lt;string, { code: string; sentAt: number }&gt;()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const THROTTLE_MS = 60_000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const EXPIRE_MS = 5 * 60_000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function sendLoginCode(phone: string): string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existing = CODES.get(phone)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(existing &amp;&amp; Date.now() - existing.sentAt &lt; THROTTLE_MS)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throwError('AUTH_002')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code = String(Math.floor(100000 + Math.random() * 900000))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CODES.set(phone, { code, sentAt: Date.now() })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console.log(`[sms-mock] 验证码 ${phone} → ${code}`)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code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function verifyLoginCode(phone: string, code: string): void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entry = CODES.get(phone)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(!entry || entry.code !== code || Date.now() - entry.sentAt &gt; EXPIRE_MS)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throwError('AUTH_001')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CODES.delete(phone)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0C603B9C">
      <w:pPr>
        <w:spacing w:before="80" w:after="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</w:rPr>
        <w:t>server/src/modules/auth/auth.service.ts — loginWithCode()</w:t>
      </w:r>
    </w:p>
    <w:p w14:paraId="74F274D9">
      <w:pPr>
        <w:pBdr>
          <w:top w:val="single" w:color="B7C4AE" w:sz="4" w:space="4"/>
          <w:left w:val="single" w:color="B7C4AE" w:sz="4" w:space="4"/>
          <w:bottom w:val="single" w:color="B7C4AE" w:sz="4" w:space="4"/>
          <w:right w:val="single" w:color="B7C4AE" w:sz="4" w:space="4"/>
        </w:pBdr>
        <w:spacing w:before="40" w:after="160" w:line="240" w:lineRule="auto"/>
        <w:ind w:left="227" w:right="227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export async function loginWithCode(phone: string, code: string): Promise&lt;{ user: UserData; role: string }&gt;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verifyLoginCode(phone, code)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role = env.adminPhones.includes(phone) ? 'admin' : 'parent'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let parent = (await db.select().from(parents).where(eq(parents.phone, phone)))[0]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if (!parent)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const [created] = await db.insert(parents).values({ phone, role }).returning()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parent = created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 else {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  await db.update(parents).set({ lastLoginAt: new Date(), role }).where(eq(parents.id, parent.id))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const user = await getUserData(parent.id, phone)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 xml:space="preserve">  return { user, role }</w:t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br w:type="textWrapping"/>
      </w:r>
      <w:r>
        <w:rPr>
          <w:rFonts w:hint="eastAsia" w:ascii="仿宋" w:hAnsi="仿宋" w:eastAsia="仿宋" w:cs="仿宋"/>
          <w:color w:val="auto"/>
          <w:sz w:val="17"/>
          <w:shd w:val="clear" w:fill="F4F6F0"/>
        </w:rPr>
        <w:t>}</w:t>
      </w:r>
    </w:p>
    <w:p w14:paraId="37A0946E">
      <w:bookmarkStart w:id="0" w:name="_GoBack"/>
      <w:bookmarkEnd w:id="0"/>
    </w:p>
    <w:sectPr>
      <w:pgSz w:w="12240" w:h="15840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DD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B2A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B2A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4319</Words>
  <Characters>15011</Characters>
  <Lines>0</Lines>
  <Paragraphs>0</Paragraphs>
  <TotalTime>0</TotalTime>
  <ScaleCrop>false</ScaleCrop>
  <LinksUpToDate>false</LinksUpToDate>
  <CharactersWithSpaces>17811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ravel</cp:lastModifiedBy>
  <dcterms:modified xsi:type="dcterms:W3CDTF">2026-08-22T11:46:25Z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eyJoZGlkIjoiOWEzNmJiZjBhZTVkZTRkZWI2Y2E1ZDI4MzJmMGY2YmEiLCJ1c2VySWQiOiIyNzM4MjUwNjQifQ==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4B9EA89F91EB4DA788043973660A4B6E_12</vt:lpwstr>
  </property>
</Properties>
</file>